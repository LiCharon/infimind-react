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5E044">
      <w:pPr>
        <w:spacing w:before="0" w:after="480"/>
        <w:jc w:val="center"/>
      </w:pPr>
      <w:r>
        <w:rPr>
          <w:rFonts w:ascii="Arial" w:hAnsi="Arial" w:eastAsia="黑体"/>
          <w:b/>
          <w:sz w:val="36"/>
        </w:rPr>
        <w:t>货运合同通用条款</w:t>
      </w:r>
    </w:p>
    <w:p w14:paraId="68699787">
      <w:pPr>
        <w:spacing w:before="360" w:after="240" w:line="360" w:lineRule="auto"/>
      </w:pPr>
      <w:r>
        <w:rPr>
          <w:rFonts w:ascii="Arial" w:hAnsi="Arial" w:eastAsia="黑体"/>
          <w:b/>
          <w:sz w:val="28"/>
        </w:rPr>
        <w:t>1. 运输货物</w:t>
      </w:r>
    </w:p>
    <w:p w14:paraId="7F803148">
      <w:pPr>
        <w:spacing w:before="0" w:after="120" w:line="360" w:lineRule="auto"/>
        <w:ind w:firstLine="420"/>
      </w:pPr>
      <w:r>
        <w:rPr>
          <w:rFonts w:ascii="Times New Roman" w:hAnsi="Times New Roman" w:eastAsia="宋体"/>
          <w:b w:val="0"/>
          <w:sz w:val="24"/>
        </w:rPr>
        <w:t>1.1  双方在货运合同中约定的运输货物与实际托运的货物不一致的，以实际托运的货物为准。</w:t>
      </w:r>
    </w:p>
    <w:p w14:paraId="7269E5DF">
      <w:pPr>
        <w:spacing w:before="0" w:after="120" w:line="360" w:lineRule="auto"/>
        <w:ind w:firstLine="420"/>
      </w:pPr>
      <w:r>
        <w:rPr>
          <w:rFonts w:ascii="Times New Roman" w:hAnsi="Times New Roman" w:eastAsia="宋体"/>
          <w:b w:val="0"/>
          <w:sz w:val="24"/>
        </w:rPr>
        <w:t>1.2  实际托运的货物名称、数量、重量、体积、包装方式等与约定不符，导致乙方运输成本增加的，乙方有权要求在约定的运输服务费用之外适当增加费用，甲方应在乙方提出后3个工作日内确认并支付。</w:t>
      </w:r>
    </w:p>
    <w:p w14:paraId="245FB206">
      <w:pPr>
        <w:spacing w:before="0" w:after="120" w:line="360" w:lineRule="auto"/>
        <w:ind w:firstLine="420"/>
      </w:pPr>
      <w:r>
        <w:rPr>
          <w:rFonts w:ascii="Times New Roman" w:hAnsi="Times New Roman" w:eastAsia="宋体"/>
          <w:b w:val="0"/>
          <w:sz w:val="24"/>
        </w:rPr>
        <w:t>1.3  甲方托运的货物属于国家限制运输、需要办理审批或检验手续的，甲方应当在货物交付运输前将办理完毕的相关手续文件提交乙方，并对文件的真实性、合法性、有效性负责。</w:t>
      </w:r>
    </w:p>
    <w:p w14:paraId="59EC41E0">
      <w:pPr>
        <w:spacing w:before="0" w:after="120" w:line="360" w:lineRule="auto"/>
        <w:ind w:firstLine="420"/>
      </w:pPr>
      <w:r>
        <w:rPr>
          <w:rFonts w:ascii="Times New Roman" w:hAnsi="Times New Roman" w:eastAsia="宋体"/>
          <w:b w:val="0"/>
          <w:sz w:val="24"/>
        </w:rPr>
        <w:t>1.4  甲方托运危险物品的，应提前书面告知乙方货物的危险性质、防范措施及应急处理方法，并按国家有关危险物品运输规定对危险物品妥善包装，作出危险物标志和标签。因甲方未履行告知义务或包装不符合规定造成损失的，由甲方承担全部责任。</w:t>
      </w:r>
    </w:p>
    <w:p w14:paraId="3DCC60A7">
      <w:pPr>
        <w:spacing w:before="360" w:after="240" w:line="360" w:lineRule="auto"/>
      </w:pPr>
      <w:r>
        <w:rPr>
          <w:rFonts w:ascii="Arial" w:hAnsi="Arial" w:eastAsia="黑体"/>
          <w:b/>
          <w:sz w:val="28"/>
        </w:rPr>
        <w:t>2. 运输费用</w:t>
      </w:r>
    </w:p>
    <w:p w14:paraId="5D5738FB">
      <w:pPr>
        <w:spacing w:before="0" w:after="120" w:line="360" w:lineRule="auto"/>
        <w:ind w:firstLine="420"/>
      </w:pPr>
      <w:r>
        <w:rPr>
          <w:rFonts w:ascii="Times New Roman" w:hAnsi="Times New Roman" w:eastAsia="宋体"/>
          <w:b w:val="0"/>
          <w:sz w:val="24"/>
        </w:rPr>
        <w:t>2.1  除双方另有特别约定外，货运合同中约定的运输服务费用已包括以下费用项目：</w:t>
      </w:r>
    </w:p>
    <w:p w14:paraId="07897E85">
      <w:pPr>
        <w:spacing w:before="0" w:after="120" w:line="360" w:lineRule="auto"/>
        <w:ind w:left="839" w:firstLine="0"/>
      </w:pPr>
      <w:r>
        <w:rPr>
          <w:rFonts w:ascii="Times New Roman" w:hAnsi="Times New Roman" w:eastAsia="宋体"/>
          <w:b w:val="0"/>
          <w:sz w:val="24"/>
        </w:rPr>
        <w:t>（1）车辆过路、过桥费；</w:t>
      </w:r>
    </w:p>
    <w:p w14:paraId="6D94EAD5">
      <w:pPr>
        <w:spacing w:before="0" w:after="120" w:line="360" w:lineRule="auto"/>
        <w:ind w:left="839" w:firstLine="0"/>
      </w:pPr>
      <w:r>
        <w:rPr>
          <w:rFonts w:ascii="Times New Roman" w:hAnsi="Times New Roman" w:eastAsia="宋体"/>
          <w:b w:val="0"/>
          <w:sz w:val="24"/>
        </w:rPr>
        <w:t>（2）高速公路费；</w:t>
      </w:r>
    </w:p>
    <w:p w14:paraId="459C436A">
      <w:pPr>
        <w:spacing w:before="0" w:after="120" w:line="360" w:lineRule="auto"/>
        <w:ind w:left="839" w:firstLine="0"/>
      </w:pPr>
      <w:r>
        <w:rPr>
          <w:rFonts w:ascii="Times New Roman" w:hAnsi="Times New Roman" w:eastAsia="宋体"/>
          <w:b w:val="0"/>
          <w:sz w:val="24"/>
        </w:rPr>
        <w:t>（3）车辆停车费；</w:t>
      </w:r>
    </w:p>
    <w:p w14:paraId="1949424B">
      <w:pPr>
        <w:spacing w:before="0" w:after="120" w:line="360" w:lineRule="auto"/>
        <w:ind w:left="839" w:firstLine="0"/>
      </w:pPr>
      <w:r>
        <w:rPr>
          <w:rFonts w:ascii="Times New Roman" w:hAnsi="Times New Roman" w:eastAsia="宋体"/>
          <w:b w:val="0"/>
          <w:sz w:val="24"/>
        </w:rPr>
        <w:t>（4）车辆燃料费；</w:t>
      </w:r>
    </w:p>
    <w:p w14:paraId="69014FCF">
      <w:pPr>
        <w:spacing w:before="0" w:after="120" w:line="360" w:lineRule="auto"/>
        <w:ind w:left="839" w:firstLine="0"/>
      </w:pPr>
      <w:r>
        <w:rPr>
          <w:rFonts w:ascii="Times New Roman" w:hAnsi="Times New Roman" w:eastAsia="宋体"/>
          <w:b w:val="0"/>
          <w:sz w:val="24"/>
        </w:rPr>
        <w:t>（5）驾驶人员服务费。</w:t>
      </w:r>
    </w:p>
    <w:p w14:paraId="6A8933DD">
      <w:pPr>
        <w:spacing w:before="0" w:after="120" w:line="360" w:lineRule="auto"/>
        <w:ind w:firstLine="420"/>
      </w:pPr>
      <w:r>
        <w:rPr>
          <w:rFonts w:ascii="Times New Roman" w:hAnsi="Times New Roman" w:eastAsia="宋体"/>
          <w:b w:val="0"/>
          <w:sz w:val="24"/>
        </w:rPr>
        <w:t>2.2  运输费用的支付方式及期限：</w:t>
      </w:r>
    </w:p>
    <w:p w14:paraId="32452F15">
      <w:pPr>
        <w:spacing w:before="0" w:after="120" w:line="360" w:lineRule="auto"/>
        <w:ind w:left="839" w:firstLine="0"/>
      </w:pPr>
      <w:r>
        <w:rPr>
          <w:rFonts w:ascii="Times New Roman" w:hAnsi="Times New Roman" w:eastAsia="宋体"/>
          <w:b w:val="0"/>
          <w:sz w:val="24"/>
        </w:rPr>
        <w:t>（1）除双方另有约定外，甲方应在货物送达并验收合格后【】个工作日内支付全部运输费用；</w:t>
      </w:r>
    </w:p>
    <w:p w14:paraId="4F8D08EE">
      <w:pPr>
        <w:spacing w:before="0" w:after="120" w:line="360" w:lineRule="auto"/>
        <w:ind w:left="839" w:firstLine="0"/>
      </w:pPr>
      <w:r>
        <w:rPr>
          <w:rFonts w:ascii="Times New Roman" w:hAnsi="Times New Roman" w:eastAsia="宋体"/>
          <w:b w:val="0"/>
          <w:sz w:val="24"/>
        </w:rPr>
        <w:t>（2）乙方应在甲方付款前向甲方开具合法有效的等额发票，否则甲方有权顺延付款且不承担违约责任。</w:t>
      </w:r>
    </w:p>
    <w:p w14:paraId="4AA5B6F9">
      <w:pPr>
        <w:spacing w:before="0" w:after="120" w:line="360" w:lineRule="auto"/>
        <w:ind w:firstLine="420"/>
      </w:pPr>
      <w:r>
        <w:rPr>
          <w:rFonts w:ascii="Times New Roman" w:hAnsi="Times New Roman" w:eastAsia="宋体"/>
          <w:b w:val="0"/>
          <w:sz w:val="24"/>
        </w:rPr>
        <w:t>2.3  如需甲方补交费用的，乙方应在交货后3个工作日内书面通知甲方并提供相应凭证，甲方应在收到通知及凭证后3个工作日内支付；双方另有约定的除外。</w:t>
      </w:r>
    </w:p>
    <w:p w14:paraId="3EB6B64B">
      <w:pPr>
        <w:spacing w:before="360" w:after="240" w:line="360" w:lineRule="auto"/>
      </w:pPr>
      <w:r>
        <w:rPr>
          <w:rFonts w:ascii="Arial" w:hAnsi="Arial" w:eastAsia="黑体"/>
          <w:b/>
          <w:sz w:val="28"/>
        </w:rPr>
        <w:t>3. 运输安排</w:t>
      </w:r>
    </w:p>
    <w:p w14:paraId="68D8CC5C">
      <w:pPr>
        <w:spacing w:before="240" w:after="120" w:line="360" w:lineRule="auto"/>
        <w:ind w:left="420"/>
      </w:pPr>
      <w:r>
        <w:rPr>
          <w:rFonts w:ascii="Arial" w:hAnsi="Arial" w:eastAsia="黑体"/>
          <w:b/>
          <w:sz w:val="24"/>
        </w:rPr>
        <w:t>3.1  运输期限</w:t>
      </w:r>
    </w:p>
    <w:p w14:paraId="63E73A4B">
      <w:pPr>
        <w:spacing w:before="0" w:after="120" w:line="360" w:lineRule="auto"/>
        <w:ind w:firstLine="420"/>
      </w:pPr>
      <w:r>
        <w:rPr>
          <w:rFonts w:ascii="Times New Roman" w:hAnsi="Times New Roman" w:eastAsia="宋体"/>
          <w:b w:val="0"/>
          <w:sz w:val="24"/>
        </w:rPr>
        <w:t>3.1.1  乙方应按约定的时间将货物运至指定地点。</w:t>
      </w:r>
    </w:p>
    <w:p w14:paraId="0FEE9510">
      <w:pPr>
        <w:spacing w:before="0" w:after="120" w:line="360" w:lineRule="auto"/>
        <w:ind w:firstLine="420"/>
      </w:pPr>
      <w:r>
        <w:rPr>
          <w:rFonts w:ascii="Times New Roman" w:hAnsi="Times New Roman" w:eastAsia="宋体"/>
          <w:b w:val="0"/>
          <w:sz w:val="24"/>
        </w:rPr>
        <w:t>3.1.2  起运时间以双方签署的托运单据记载为准；到达时间以货运合同约定为准，未约定的，按行业通常运输时间确定。</w:t>
      </w:r>
    </w:p>
    <w:p w14:paraId="76BDB721">
      <w:pPr>
        <w:spacing w:before="240" w:after="120" w:line="360" w:lineRule="auto"/>
        <w:ind w:left="420"/>
      </w:pPr>
      <w:r>
        <w:rPr>
          <w:rFonts w:ascii="Arial" w:hAnsi="Arial" w:eastAsia="黑体"/>
          <w:b/>
          <w:sz w:val="24"/>
        </w:rPr>
        <w:t>3.2  装货</w:t>
      </w:r>
    </w:p>
    <w:p w14:paraId="769D0CFA">
      <w:pPr>
        <w:spacing w:before="0" w:after="120" w:line="360" w:lineRule="auto"/>
        <w:ind w:firstLine="420"/>
      </w:pPr>
      <w:r>
        <w:rPr>
          <w:rFonts w:ascii="Times New Roman" w:hAnsi="Times New Roman" w:eastAsia="宋体"/>
          <w:b w:val="0"/>
          <w:sz w:val="24"/>
        </w:rPr>
        <w:t>3.2.1  除双方另有特别约定外，装货由甲方负责。</w:t>
      </w:r>
    </w:p>
    <w:p w14:paraId="13D7EBFA">
      <w:pPr>
        <w:spacing w:before="0" w:after="120" w:line="360" w:lineRule="auto"/>
        <w:ind w:firstLine="420"/>
      </w:pPr>
      <w:r>
        <w:rPr>
          <w:rFonts w:ascii="Times New Roman" w:hAnsi="Times New Roman" w:eastAsia="宋体"/>
          <w:b w:val="0"/>
          <w:sz w:val="24"/>
        </w:rPr>
        <w:t>3.2.2  装货时，双方应配合签署托运单或装货单（下称"托运单据"），托运单据作为实际托运货物的证明。</w:t>
      </w:r>
    </w:p>
    <w:p w14:paraId="77929136">
      <w:pPr>
        <w:spacing w:before="0" w:after="120" w:line="360" w:lineRule="auto"/>
        <w:ind w:firstLine="420"/>
      </w:pPr>
      <w:r>
        <w:rPr>
          <w:rFonts w:ascii="Times New Roman" w:hAnsi="Times New Roman" w:eastAsia="宋体"/>
          <w:b w:val="0"/>
          <w:sz w:val="24"/>
        </w:rPr>
        <w:t>甲方人员不配合签署托运单据的，乙方有权拒绝运输，且无需承担违约责任。</w:t>
      </w:r>
    </w:p>
    <w:p w14:paraId="7436E3F2">
      <w:pPr>
        <w:spacing w:before="0" w:after="120" w:line="360" w:lineRule="auto"/>
        <w:ind w:firstLine="420"/>
      </w:pPr>
      <w:r>
        <w:rPr>
          <w:rFonts w:ascii="Times New Roman" w:hAnsi="Times New Roman" w:eastAsia="宋体"/>
          <w:b w:val="0"/>
          <w:sz w:val="24"/>
        </w:rPr>
        <w:t>3.2.3  除双方另有特别约定外，乙方无义务提供货物包装，甲方应自行负责提供符合运输安全要求的包装并承担费用。因包装不符合要求造成货物损坏或造成其他损失的，由甲方承担责任。</w:t>
      </w:r>
    </w:p>
    <w:p w14:paraId="56D3A09B">
      <w:pPr>
        <w:spacing w:before="240" w:after="120" w:line="360" w:lineRule="auto"/>
        <w:ind w:left="420"/>
      </w:pPr>
      <w:r>
        <w:rPr>
          <w:rFonts w:ascii="Arial" w:hAnsi="Arial" w:eastAsia="黑体"/>
          <w:b/>
          <w:sz w:val="24"/>
        </w:rPr>
        <w:t>3.3  保险</w:t>
      </w:r>
    </w:p>
    <w:p w14:paraId="7015C2B5">
      <w:pPr>
        <w:spacing w:before="0" w:after="120" w:line="360" w:lineRule="auto"/>
        <w:ind w:firstLine="420"/>
      </w:pPr>
      <w:r>
        <w:rPr>
          <w:rFonts w:ascii="Times New Roman" w:hAnsi="Times New Roman" w:eastAsia="宋体"/>
          <w:b w:val="0"/>
          <w:sz w:val="24"/>
        </w:rPr>
        <w:t>3.3.1  除双方另有特别约定外，乙方无义务为运输货物购买保险，甲方应自行负责为运输货物购买适当保险并承担保险费用。</w:t>
      </w:r>
    </w:p>
    <w:p w14:paraId="29465F85">
      <w:pPr>
        <w:spacing w:before="0" w:after="120" w:line="360" w:lineRule="auto"/>
        <w:ind w:firstLine="420"/>
      </w:pPr>
      <w:r>
        <w:rPr>
          <w:rFonts w:ascii="Times New Roman" w:hAnsi="Times New Roman" w:eastAsia="宋体"/>
          <w:b w:val="0"/>
          <w:sz w:val="24"/>
        </w:rPr>
        <w:t>3.3.2  甲方委托乙方代为投保的，应书面明确投保险种、保险金额等内容，并另行支付保险费用。乙方仅负责代为办理投保手续，不承担保险责任。</w:t>
      </w:r>
    </w:p>
    <w:p w14:paraId="18938E00">
      <w:pPr>
        <w:spacing w:before="240" w:after="120" w:line="360" w:lineRule="auto"/>
        <w:ind w:left="420"/>
      </w:pPr>
      <w:r>
        <w:rPr>
          <w:rFonts w:ascii="Arial" w:hAnsi="Arial" w:eastAsia="黑体"/>
          <w:b/>
          <w:sz w:val="24"/>
        </w:rPr>
        <w:t>3.4  运输方式</w:t>
      </w:r>
    </w:p>
    <w:p w14:paraId="3242A03C">
      <w:pPr>
        <w:spacing w:before="0" w:after="120" w:line="360" w:lineRule="auto"/>
        <w:ind w:firstLine="420"/>
      </w:pPr>
      <w:r>
        <w:rPr>
          <w:rFonts w:ascii="Times New Roman" w:hAnsi="Times New Roman" w:eastAsia="宋体"/>
          <w:b w:val="0"/>
          <w:sz w:val="24"/>
        </w:rPr>
        <w:t>3.4.1  除双方另有相反约定外，乙方有权根据运输需要与其他承运人联合运输、部分转运，但乙方仍应对运输全程承担责任。</w:t>
      </w:r>
    </w:p>
    <w:p w14:paraId="36454B68">
      <w:pPr>
        <w:spacing w:before="0" w:after="120" w:line="360" w:lineRule="auto"/>
        <w:ind w:firstLine="420"/>
      </w:pPr>
      <w:r>
        <w:rPr>
          <w:rFonts w:ascii="Times New Roman" w:hAnsi="Times New Roman" w:eastAsia="宋体"/>
          <w:b w:val="0"/>
          <w:sz w:val="24"/>
        </w:rPr>
        <w:t>3.4.2  未经甲方书面同意，乙方不得擅自将全部运输义务委托第三方履行。</w:t>
      </w:r>
    </w:p>
    <w:p w14:paraId="374A5CFC">
      <w:pPr>
        <w:spacing w:before="240" w:after="120" w:line="360" w:lineRule="auto"/>
        <w:ind w:left="420"/>
      </w:pPr>
      <w:r>
        <w:rPr>
          <w:rFonts w:ascii="Arial" w:hAnsi="Arial" w:eastAsia="黑体"/>
          <w:b/>
          <w:sz w:val="24"/>
        </w:rPr>
        <w:t>3.5  交货</w:t>
      </w:r>
    </w:p>
    <w:p w14:paraId="0E06752A">
      <w:pPr>
        <w:spacing w:before="0" w:after="120" w:line="360" w:lineRule="auto"/>
        <w:ind w:firstLine="420"/>
      </w:pPr>
      <w:r>
        <w:rPr>
          <w:rFonts w:ascii="Times New Roman" w:hAnsi="Times New Roman" w:eastAsia="宋体"/>
          <w:b w:val="0"/>
          <w:sz w:val="24"/>
        </w:rPr>
        <w:t>3.5.1  除双方另有特别约定外，乙方无特别卸货义务，仅负责将货物运送至指定交货地点。</w:t>
      </w:r>
    </w:p>
    <w:p w14:paraId="223E0052">
      <w:pPr>
        <w:spacing w:before="0" w:after="120" w:line="360" w:lineRule="auto"/>
        <w:ind w:firstLine="420"/>
      </w:pPr>
      <w:r>
        <w:rPr>
          <w:rFonts w:ascii="Times New Roman" w:hAnsi="Times New Roman" w:eastAsia="宋体"/>
          <w:b w:val="0"/>
          <w:sz w:val="24"/>
        </w:rPr>
        <w:t>3.5.2  交货时，收货人应配合签收货单据，作为收到货物的证明。</w:t>
      </w:r>
    </w:p>
    <w:p w14:paraId="61ACEE32">
      <w:pPr>
        <w:spacing w:before="0" w:after="120" w:line="360" w:lineRule="auto"/>
        <w:ind w:firstLine="420"/>
      </w:pPr>
      <w:r>
        <w:rPr>
          <w:rFonts w:ascii="Times New Roman" w:hAnsi="Times New Roman" w:eastAsia="宋体"/>
          <w:b w:val="0"/>
          <w:sz w:val="24"/>
        </w:rPr>
        <w:t>收货人不配合签收货单据的，乙方有权拒绝交货，并有权以收货人拒绝收货为由要求甲方承担违约责任。</w:t>
      </w:r>
    </w:p>
    <w:p w14:paraId="6FF4F2E8">
      <w:pPr>
        <w:spacing w:before="0" w:after="120" w:line="360" w:lineRule="auto"/>
        <w:ind w:firstLine="420"/>
      </w:pPr>
      <w:r>
        <w:rPr>
          <w:rFonts w:ascii="Times New Roman" w:hAnsi="Times New Roman" w:eastAsia="宋体"/>
          <w:b w:val="0"/>
          <w:sz w:val="24"/>
        </w:rPr>
        <w:t>乙方有权要求收货人提供适当身份证件原件并留存复印件；收货人不能提供的，乙方有权拒绝交货。</w:t>
      </w:r>
    </w:p>
    <w:p w14:paraId="6DBFC05C">
      <w:pPr>
        <w:spacing w:before="0" w:after="120" w:line="360" w:lineRule="auto"/>
        <w:ind w:firstLine="420"/>
      </w:pPr>
      <w:r>
        <w:rPr>
          <w:rFonts w:ascii="Times New Roman" w:hAnsi="Times New Roman" w:eastAsia="宋体"/>
          <w:b w:val="0"/>
          <w:sz w:val="24"/>
        </w:rPr>
        <w:t>3.5.3  除双方另有特别约定外，收货人应在收货当时对货物数量与外观进行验收；如存在货物数量短少或外观瑕疵，应在收货单据上注明，作为异议凭证。</w:t>
      </w:r>
    </w:p>
    <w:p w14:paraId="6D3E5AE3">
      <w:pPr>
        <w:spacing w:before="0" w:after="120" w:line="360" w:lineRule="auto"/>
        <w:ind w:firstLine="420"/>
      </w:pPr>
      <w:r>
        <w:rPr>
          <w:rFonts w:ascii="Times New Roman" w:hAnsi="Times New Roman" w:eastAsia="宋体"/>
          <w:b w:val="0"/>
          <w:sz w:val="24"/>
        </w:rPr>
        <w:t>除双方另有特别约定外，收货人应在收货后5个工作日内对所收到货物进行实质验收；如有异议，应在该期限内通过甲方向乙方书面提出，并附相关证明材料。逾期未提出异议的，视为甲方对所收到货物的数量、质量无异议。</w:t>
      </w:r>
    </w:p>
    <w:p w14:paraId="679748C7">
      <w:pPr>
        <w:spacing w:before="240" w:after="120" w:line="360" w:lineRule="auto"/>
        <w:ind w:left="420"/>
      </w:pPr>
      <w:r>
        <w:rPr>
          <w:rFonts w:ascii="Arial" w:hAnsi="Arial" w:eastAsia="黑体"/>
          <w:b/>
          <w:sz w:val="24"/>
        </w:rPr>
        <w:t>3.6  车辆与人员</w:t>
      </w:r>
    </w:p>
    <w:p w14:paraId="3141CCEF">
      <w:pPr>
        <w:spacing w:before="0" w:after="120" w:line="360" w:lineRule="auto"/>
        <w:ind w:firstLine="420"/>
      </w:pPr>
      <w:r>
        <w:rPr>
          <w:rFonts w:ascii="Times New Roman" w:hAnsi="Times New Roman" w:eastAsia="宋体"/>
          <w:b w:val="0"/>
          <w:sz w:val="24"/>
        </w:rPr>
        <w:t>3.6.1  乙方运输车辆应证件齐全并符合货运条件，定期检修确保车辆处于适运状态。</w:t>
      </w:r>
    </w:p>
    <w:p w14:paraId="06D865C9">
      <w:pPr>
        <w:spacing w:before="0" w:after="120" w:line="360" w:lineRule="auto"/>
        <w:ind w:firstLine="420"/>
      </w:pPr>
      <w:r>
        <w:rPr>
          <w:rFonts w:ascii="Times New Roman" w:hAnsi="Times New Roman" w:eastAsia="宋体"/>
          <w:b w:val="0"/>
          <w:sz w:val="24"/>
        </w:rPr>
        <w:t>3.6.2  乙方运输作业人员应按国家有关法律法规持证上岗。</w:t>
      </w:r>
    </w:p>
    <w:p w14:paraId="685DDCED">
      <w:pPr>
        <w:spacing w:before="0" w:after="120" w:line="360" w:lineRule="auto"/>
        <w:ind w:firstLine="420"/>
      </w:pPr>
      <w:r>
        <w:rPr>
          <w:rFonts w:ascii="Times New Roman" w:hAnsi="Times New Roman" w:eastAsia="宋体"/>
          <w:b w:val="0"/>
          <w:sz w:val="24"/>
        </w:rPr>
        <w:t>3.6.3  乙方运输危险品的，必须提供具备危险货物运输经营资质的车辆及人员，并出示相关证件。</w:t>
      </w:r>
    </w:p>
    <w:p w14:paraId="6AA2C988">
      <w:pPr>
        <w:spacing w:before="360" w:after="240" w:line="360" w:lineRule="auto"/>
      </w:pPr>
      <w:r>
        <w:rPr>
          <w:rFonts w:ascii="Arial" w:hAnsi="Arial" w:eastAsia="黑体"/>
          <w:b/>
          <w:sz w:val="28"/>
        </w:rPr>
        <w:t>4. 运输异常</w:t>
      </w:r>
    </w:p>
    <w:p w14:paraId="22B7C0E0">
      <w:pPr>
        <w:spacing w:before="240" w:after="120" w:line="360" w:lineRule="auto"/>
        <w:ind w:left="420"/>
      </w:pPr>
      <w:r>
        <w:rPr>
          <w:rFonts w:ascii="Arial" w:hAnsi="Arial" w:eastAsia="黑体"/>
          <w:b/>
          <w:sz w:val="24"/>
        </w:rPr>
        <w:t>4.1  运输变更</w:t>
      </w:r>
    </w:p>
    <w:p w14:paraId="73F667F7">
      <w:pPr>
        <w:spacing w:before="0" w:after="120" w:line="360" w:lineRule="auto"/>
        <w:ind w:firstLine="420"/>
      </w:pPr>
      <w:r>
        <w:rPr>
          <w:rFonts w:ascii="Times New Roman" w:hAnsi="Times New Roman" w:eastAsia="宋体"/>
          <w:b w:val="0"/>
          <w:sz w:val="24"/>
        </w:rPr>
        <w:t>乙方将货物交付收货人之前，甲方有权要求乙方中止运输、返还货物、变更到达地或变更收货人，但应提前书面通知乙方，并支付相应运输服务费用及额外产生的费用。因变更运输给乙方造成损失的，甲方应予赔偿。</w:t>
      </w:r>
    </w:p>
    <w:p w14:paraId="501E0BBA">
      <w:pPr>
        <w:spacing w:before="240" w:after="120" w:line="360" w:lineRule="auto"/>
        <w:ind w:left="420"/>
      </w:pPr>
      <w:r>
        <w:rPr>
          <w:rFonts w:ascii="Arial" w:hAnsi="Arial" w:eastAsia="黑体"/>
          <w:b/>
          <w:sz w:val="24"/>
        </w:rPr>
        <w:t>4.2  运输事故</w:t>
      </w:r>
    </w:p>
    <w:p w14:paraId="3A006809">
      <w:pPr>
        <w:spacing w:before="0" w:after="120" w:line="360" w:lineRule="auto"/>
        <w:ind w:firstLine="420"/>
      </w:pPr>
      <w:r>
        <w:rPr>
          <w:rFonts w:ascii="Times New Roman" w:hAnsi="Times New Roman" w:eastAsia="宋体"/>
          <w:b w:val="0"/>
          <w:sz w:val="24"/>
        </w:rPr>
        <w:t>4.2.1  乙方应保证货物在运输过程中的安全，对运输过程中因乙方原因造成的货物毁损、灭失承担赔偿责任。</w:t>
      </w:r>
    </w:p>
    <w:p w14:paraId="5A5C41FB">
      <w:pPr>
        <w:spacing w:before="0" w:after="120" w:line="360" w:lineRule="auto"/>
        <w:ind w:firstLine="420"/>
      </w:pPr>
      <w:r>
        <w:rPr>
          <w:rFonts w:ascii="Times New Roman" w:hAnsi="Times New Roman" w:eastAsia="宋体"/>
          <w:b w:val="0"/>
          <w:sz w:val="24"/>
        </w:rPr>
        <w:t>4.2.2  货物毁损、灭失的赔偿额，双方有约定的按约定；没有约定或约定不明确的，按照交付或应当交付时货物到达地的市场价格计算。法律、行政法规对赔偿额的计算方法和赔偿限额另有规定的，依照其规定。</w:t>
      </w:r>
    </w:p>
    <w:p w14:paraId="62C52CE3">
      <w:pPr>
        <w:spacing w:before="0" w:after="120" w:line="360" w:lineRule="auto"/>
        <w:ind w:firstLine="420"/>
      </w:pPr>
      <w:r>
        <w:rPr>
          <w:rFonts w:ascii="Times New Roman" w:hAnsi="Times New Roman" w:eastAsia="宋体"/>
          <w:b w:val="0"/>
          <w:sz w:val="24"/>
        </w:rPr>
        <w:t>4.2.3  运输过程中因货物自身原因发生泄漏、坠落等造成环境污染或人员伤亡的，由甲方承担全部责任；因乙方运输不当造成的，由乙方承担全部责任。</w:t>
      </w:r>
    </w:p>
    <w:p w14:paraId="2EDB213F">
      <w:pPr>
        <w:spacing w:before="0" w:after="120" w:line="360" w:lineRule="auto"/>
        <w:ind w:firstLine="420"/>
      </w:pPr>
      <w:r>
        <w:rPr>
          <w:rFonts w:ascii="Times New Roman" w:hAnsi="Times New Roman" w:eastAsia="宋体"/>
          <w:b w:val="0"/>
          <w:sz w:val="24"/>
        </w:rPr>
        <w:t>4.2.4  双方另有特别约定的，以特别约定为准。</w:t>
      </w:r>
    </w:p>
    <w:p w14:paraId="5435156D">
      <w:pPr>
        <w:spacing w:before="240" w:after="120" w:line="360" w:lineRule="auto"/>
        <w:ind w:left="420"/>
      </w:pPr>
      <w:r>
        <w:rPr>
          <w:rFonts w:ascii="Arial" w:hAnsi="Arial" w:eastAsia="黑体"/>
          <w:b/>
          <w:sz w:val="24"/>
        </w:rPr>
        <w:t>4.3  收货异常</w:t>
      </w:r>
    </w:p>
    <w:p w14:paraId="017C4283">
      <w:pPr>
        <w:spacing w:before="0" w:after="120" w:line="360" w:lineRule="auto"/>
        <w:ind w:firstLine="420"/>
      </w:pPr>
      <w:r>
        <w:rPr>
          <w:rFonts w:ascii="Times New Roman" w:hAnsi="Times New Roman" w:eastAsia="宋体"/>
          <w:b w:val="0"/>
          <w:sz w:val="24"/>
        </w:rPr>
        <w:t>4.3.1  货物送达后，乙方联系不上收货人的，应及时通知甲方；甲方有责任协助乙方及时通知收货人提货。</w:t>
      </w:r>
    </w:p>
    <w:p w14:paraId="04773B69">
      <w:pPr>
        <w:spacing w:before="0" w:after="120" w:line="360" w:lineRule="auto"/>
        <w:ind w:firstLine="420"/>
      </w:pPr>
      <w:r>
        <w:rPr>
          <w:rFonts w:ascii="Times New Roman" w:hAnsi="Times New Roman" w:eastAsia="宋体"/>
          <w:b w:val="0"/>
          <w:sz w:val="24"/>
        </w:rPr>
        <w:t>4.3.2  因收货人不能及时收货导致需要再次运输的，由此增加的费用由甲方承担。</w:t>
      </w:r>
    </w:p>
    <w:p w14:paraId="1B1F8CD5">
      <w:pPr>
        <w:spacing w:before="0" w:after="120" w:line="360" w:lineRule="auto"/>
        <w:ind w:firstLine="420"/>
      </w:pPr>
      <w:r>
        <w:rPr>
          <w:rFonts w:ascii="Times New Roman" w:hAnsi="Times New Roman" w:eastAsia="宋体"/>
          <w:b w:val="0"/>
          <w:sz w:val="24"/>
        </w:rPr>
        <w:t>4.3.3  因收货人原因导致货物不能及时取走的，自货物到达次日起，乙方有权按约定标准收取保管费用；未约定的，按当地市场公允价格收取。</w:t>
      </w:r>
    </w:p>
    <w:p w14:paraId="7B503D66">
      <w:pPr>
        <w:spacing w:before="240" w:after="120" w:line="360" w:lineRule="auto"/>
        <w:ind w:left="420"/>
      </w:pPr>
      <w:r>
        <w:rPr>
          <w:rFonts w:ascii="Arial" w:hAnsi="Arial" w:eastAsia="黑体"/>
          <w:b/>
          <w:sz w:val="24"/>
        </w:rPr>
        <w:t>4.4  留置权</w:t>
      </w:r>
    </w:p>
    <w:p w14:paraId="2484D553">
      <w:pPr>
        <w:spacing w:before="0" w:after="120" w:line="360" w:lineRule="auto"/>
        <w:ind w:firstLine="420"/>
      </w:pPr>
      <w:r>
        <w:rPr>
          <w:rFonts w:ascii="Times New Roman" w:hAnsi="Times New Roman" w:eastAsia="宋体"/>
          <w:b w:val="0"/>
          <w:sz w:val="24"/>
        </w:rPr>
        <w:t>4.4.1  甲方及收货人未按约定支付运输费用、保管费用及其他相关费用的，乙方有权留置相应的运输货物。</w:t>
      </w:r>
    </w:p>
    <w:p w14:paraId="0FDB7DF2">
      <w:pPr>
        <w:spacing w:before="0" w:after="120" w:line="360" w:lineRule="auto"/>
        <w:ind w:firstLine="420"/>
      </w:pPr>
      <w:r>
        <w:rPr>
          <w:rFonts w:ascii="Times New Roman" w:hAnsi="Times New Roman" w:eastAsia="宋体"/>
          <w:b w:val="0"/>
          <w:sz w:val="24"/>
        </w:rPr>
        <w:t>4.4.2  乙方留置货物后，应给予甲方不少于60日的履行期限。甲方逾期仍不支付的，乙方可以与甲方协议以留置货物折价，也可以就拍卖、变卖留置货物所得的价款优先受偿。</w:t>
      </w:r>
    </w:p>
    <w:p w14:paraId="175337DF">
      <w:pPr>
        <w:spacing w:before="0" w:after="120" w:line="360" w:lineRule="auto"/>
        <w:ind w:firstLine="420"/>
      </w:pPr>
      <w:r>
        <w:rPr>
          <w:rFonts w:ascii="Times New Roman" w:hAnsi="Times New Roman" w:eastAsia="宋体"/>
          <w:b w:val="0"/>
          <w:sz w:val="24"/>
        </w:rPr>
        <w:t>4.4.3  留置货物折价或者拍卖、变卖后，其价款超过债权数额的部分归甲方所有，不足部分由甲方清偿。</w:t>
      </w:r>
    </w:p>
    <w:p w14:paraId="4D1A9CD9">
      <w:pPr>
        <w:spacing w:before="360" w:after="240" w:line="360" w:lineRule="auto"/>
      </w:pPr>
      <w:r>
        <w:rPr>
          <w:rFonts w:ascii="Arial" w:hAnsi="Arial" w:eastAsia="黑体"/>
          <w:b/>
          <w:sz w:val="28"/>
        </w:rPr>
        <w:t>5. 双方权利义务</w:t>
      </w:r>
    </w:p>
    <w:p w14:paraId="3FE60529">
      <w:pPr>
        <w:spacing w:before="240" w:after="120" w:line="360" w:lineRule="auto"/>
        <w:ind w:left="420"/>
      </w:pPr>
      <w:r>
        <w:rPr>
          <w:rFonts w:ascii="Arial" w:hAnsi="Arial" w:eastAsia="黑体"/>
          <w:b/>
          <w:sz w:val="24"/>
        </w:rPr>
        <w:t>5.1  甲方权利义务</w:t>
      </w:r>
    </w:p>
    <w:p w14:paraId="0F2B7169">
      <w:pPr>
        <w:spacing w:before="0" w:after="120" w:line="360" w:lineRule="auto"/>
        <w:ind w:firstLine="420"/>
      </w:pPr>
      <w:r>
        <w:rPr>
          <w:rFonts w:ascii="Times New Roman" w:hAnsi="Times New Roman" w:eastAsia="宋体"/>
          <w:b w:val="0"/>
          <w:sz w:val="24"/>
        </w:rPr>
        <w:t>5.1.1  甲方有权检查乙方运输情况，对不符合约定的事项提出整改意见。</w:t>
      </w:r>
    </w:p>
    <w:p w14:paraId="595D91BD">
      <w:pPr>
        <w:spacing w:before="0" w:after="120" w:line="360" w:lineRule="auto"/>
        <w:ind w:firstLine="420"/>
      </w:pPr>
      <w:r>
        <w:rPr>
          <w:rFonts w:ascii="Times New Roman" w:hAnsi="Times New Roman" w:eastAsia="宋体"/>
          <w:b w:val="0"/>
          <w:sz w:val="24"/>
        </w:rPr>
        <w:t>5.1.2  甲方有权检查乙方车辆情况，对安全设施不全或违反装卸、运输有关规定的，有权要求整改；乙方拒不整改的，甲方有权终止合同。</w:t>
      </w:r>
    </w:p>
    <w:p w14:paraId="4165BC79">
      <w:pPr>
        <w:spacing w:before="0" w:after="120" w:line="360" w:lineRule="auto"/>
        <w:ind w:firstLine="420"/>
      </w:pPr>
      <w:r>
        <w:rPr>
          <w:rFonts w:ascii="Times New Roman" w:hAnsi="Times New Roman" w:eastAsia="宋体"/>
          <w:b w:val="0"/>
          <w:sz w:val="24"/>
        </w:rPr>
        <w:t>5.1.3  甲方应按合同约定及时支付运输费用。</w:t>
      </w:r>
    </w:p>
    <w:p w14:paraId="7A956783">
      <w:pPr>
        <w:spacing w:before="0" w:after="120" w:line="360" w:lineRule="auto"/>
        <w:ind w:firstLine="420"/>
      </w:pPr>
      <w:r>
        <w:rPr>
          <w:rFonts w:ascii="Times New Roman" w:hAnsi="Times New Roman" w:eastAsia="宋体"/>
          <w:b w:val="0"/>
          <w:sz w:val="24"/>
        </w:rPr>
        <w:t>5.1.4  甲方应保证所托运货物不属于国家禁止运输的物品，并对货物信息的真实性负责。</w:t>
      </w:r>
    </w:p>
    <w:p w14:paraId="55643B6B">
      <w:pPr>
        <w:spacing w:before="0" w:after="120" w:line="360" w:lineRule="auto"/>
        <w:ind w:firstLine="420"/>
      </w:pPr>
      <w:r>
        <w:rPr>
          <w:rFonts w:ascii="Times New Roman" w:hAnsi="Times New Roman" w:eastAsia="宋体"/>
          <w:b w:val="0"/>
          <w:sz w:val="24"/>
        </w:rPr>
        <w:t>5.1.5  甲方应配合乙方完成货物交接、验收等相关工作。</w:t>
      </w:r>
    </w:p>
    <w:p w14:paraId="043B93A6">
      <w:pPr>
        <w:spacing w:before="240" w:after="120" w:line="360" w:lineRule="auto"/>
        <w:ind w:left="420"/>
      </w:pPr>
      <w:r>
        <w:rPr>
          <w:rFonts w:ascii="Arial" w:hAnsi="Arial" w:eastAsia="黑体"/>
          <w:b/>
          <w:sz w:val="24"/>
        </w:rPr>
        <w:t>5.2  乙方权利义务</w:t>
      </w:r>
    </w:p>
    <w:p w14:paraId="7A49DFB6">
      <w:pPr>
        <w:spacing w:before="0" w:after="120" w:line="360" w:lineRule="auto"/>
        <w:ind w:firstLine="420"/>
      </w:pPr>
      <w:r>
        <w:rPr>
          <w:rFonts w:ascii="Times New Roman" w:hAnsi="Times New Roman" w:eastAsia="宋体"/>
          <w:b w:val="0"/>
          <w:sz w:val="24"/>
        </w:rPr>
        <w:t>5.2.1  乙方有权按合同约定收取运输费用及其他相关费用。</w:t>
      </w:r>
    </w:p>
    <w:p w14:paraId="7802919F">
      <w:pPr>
        <w:spacing w:before="0" w:after="120" w:line="360" w:lineRule="auto"/>
        <w:ind w:firstLine="420"/>
      </w:pPr>
      <w:r>
        <w:rPr>
          <w:rFonts w:ascii="Times New Roman" w:hAnsi="Times New Roman" w:eastAsia="宋体"/>
          <w:b w:val="0"/>
          <w:sz w:val="24"/>
        </w:rPr>
        <w:t>5.2.2  乙方应按约定的期限将货物安全运送到指定地点，并及时向收货人发出货物到达通知。</w:t>
      </w:r>
    </w:p>
    <w:p w14:paraId="1AC090ED">
      <w:pPr>
        <w:spacing w:before="0" w:after="120" w:line="360" w:lineRule="auto"/>
        <w:ind w:firstLine="420"/>
      </w:pPr>
      <w:r>
        <w:rPr>
          <w:rFonts w:ascii="Times New Roman" w:hAnsi="Times New Roman" w:eastAsia="宋体"/>
          <w:b w:val="0"/>
          <w:sz w:val="24"/>
        </w:rPr>
        <w:t>5.2.3  乙方应对托运货物的安全负责，保证货物无短缺、无损坏、无人为变质。</w:t>
      </w:r>
    </w:p>
    <w:p w14:paraId="41119B96">
      <w:pPr>
        <w:spacing w:before="0" w:after="120" w:line="360" w:lineRule="auto"/>
        <w:ind w:firstLine="420"/>
      </w:pPr>
      <w:r>
        <w:rPr>
          <w:rFonts w:ascii="Times New Roman" w:hAnsi="Times New Roman" w:eastAsia="宋体"/>
          <w:b w:val="0"/>
          <w:sz w:val="24"/>
        </w:rPr>
        <w:t>5.2.4  乙方在甲方指定地点装运货物的，应遵守甲方有关安全、环保等方面的规章制度；否则，由此造成的损失和责任由乙方承担。</w:t>
      </w:r>
    </w:p>
    <w:p w14:paraId="259E9D16">
      <w:pPr>
        <w:spacing w:before="0" w:after="120" w:line="360" w:lineRule="auto"/>
        <w:ind w:firstLine="420"/>
      </w:pPr>
      <w:r>
        <w:rPr>
          <w:rFonts w:ascii="Times New Roman" w:hAnsi="Times New Roman" w:eastAsia="宋体"/>
          <w:b w:val="0"/>
          <w:sz w:val="24"/>
        </w:rPr>
        <w:t>5.2.5  因发生自然灾害等不可抗力造成货物无法按期运达目的地时，乙方应将情况及时通知甲方，并取得相关证明，以便甲方与客户协商处理。</w:t>
      </w:r>
    </w:p>
    <w:p w14:paraId="62E27E23">
      <w:pPr>
        <w:spacing w:before="0" w:after="120" w:line="360" w:lineRule="auto"/>
        <w:ind w:firstLine="420"/>
      </w:pPr>
      <w:r>
        <w:rPr>
          <w:rFonts w:ascii="Times New Roman" w:hAnsi="Times New Roman" w:eastAsia="宋体"/>
          <w:b w:val="0"/>
          <w:sz w:val="24"/>
        </w:rPr>
        <w:t>5.2.6  乙方应定期检修用于运输服务的运输车辆，确保车辆处于适运状态。</w:t>
      </w:r>
    </w:p>
    <w:p w14:paraId="097DF938">
      <w:pPr>
        <w:spacing w:before="360" w:after="240" w:line="360" w:lineRule="auto"/>
      </w:pPr>
      <w:r>
        <w:rPr>
          <w:rFonts w:ascii="Arial" w:hAnsi="Arial" w:eastAsia="黑体"/>
          <w:b/>
          <w:sz w:val="28"/>
        </w:rPr>
        <w:t>6. 保密</w:t>
      </w:r>
    </w:p>
    <w:p w14:paraId="57F787C7">
      <w:pPr>
        <w:spacing w:before="0" w:after="120" w:line="360" w:lineRule="auto"/>
        <w:ind w:firstLine="420"/>
      </w:pPr>
      <w:r>
        <w:rPr>
          <w:rFonts w:ascii="Times New Roman" w:hAnsi="Times New Roman" w:eastAsia="宋体"/>
          <w:b w:val="0"/>
          <w:sz w:val="24"/>
        </w:rPr>
        <w:t>6.1  合同各方保证对在讨论、签订、履行本合同过程中所获悉的属于其他方的且无法自公开渠道获取的保密信息予以保密。未经该信息的披露方同意，信息接收方不得向任何第三方泄露该信息的全部或部分内容。</w:t>
      </w:r>
    </w:p>
    <w:p w14:paraId="44C58647">
      <w:pPr>
        <w:spacing w:before="0" w:after="120" w:line="360" w:lineRule="auto"/>
        <w:ind w:firstLine="420"/>
      </w:pPr>
      <w:r>
        <w:rPr>
          <w:rFonts w:ascii="Times New Roman" w:hAnsi="Times New Roman" w:eastAsia="宋体"/>
          <w:b w:val="0"/>
          <w:sz w:val="24"/>
        </w:rPr>
        <w:t>上述保密义务在本合同终止或解除之后仍需履行，保密期限为自合同终止或解除之日起【</w:t>
      </w:r>
      <w:r>
        <w:rPr>
          <w:rFonts w:hint="eastAsia" w:ascii="Times New Roman" w:hAnsi="Times New Roman" w:eastAsia="宋体"/>
          <w:b w:val="0"/>
          <w:sz w:val="24"/>
          <w:lang w:val="en-US" w:eastAsia="zh-CN"/>
        </w:rPr>
        <w:t>5</w:t>
      </w:r>
      <w:r>
        <w:rPr>
          <w:rFonts w:ascii="Times New Roman" w:hAnsi="Times New Roman" w:eastAsia="宋体"/>
          <w:b w:val="0"/>
          <w:sz w:val="24"/>
        </w:rPr>
        <w:t>】年。</w:t>
      </w:r>
    </w:p>
    <w:p w14:paraId="1B439998">
      <w:pPr>
        <w:spacing w:before="0" w:after="120" w:line="360" w:lineRule="auto"/>
        <w:ind w:firstLine="420"/>
      </w:pPr>
      <w:r>
        <w:rPr>
          <w:rFonts w:ascii="Times New Roman" w:hAnsi="Times New Roman" w:eastAsia="宋体"/>
          <w:b w:val="0"/>
          <w:sz w:val="24"/>
        </w:rPr>
        <w:t>6.2  保密信息是指信息披露方向信息接收方在本合同签订之前或之后披露的任何非公开信息，不论书面、口头或其他形式，包括但不限于技术及经营的相关信息。技术信息包括技术、设计、图样、软件程序、研究与实验工作的记录或成果等；经营信息包括营运信息、投标文件、财务/业务数据、人事数据、采购资料、客户资料或销售数据等。</w:t>
      </w:r>
    </w:p>
    <w:p w14:paraId="070BA20A">
      <w:pPr>
        <w:spacing w:before="0" w:after="120" w:line="360" w:lineRule="auto"/>
        <w:ind w:firstLine="420"/>
      </w:pPr>
      <w:r>
        <w:rPr>
          <w:rFonts w:ascii="Times New Roman" w:hAnsi="Times New Roman" w:eastAsia="宋体"/>
          <w:b w:val="0"/>
          <w:sz w:val="24"/>
        </w:rPr>
        <w:t>6.3  本合同关于对保密信息的保护不适用于以下情形：</w:t>
      </w:r>
    </w:p>
    <w:p w14:paraId="1591AC43">
      <w:pPr>
        <w:spacing w:before="0" w:after="120" w:line="360" w:lineRule="auto"/>
        <w:ind w:firstLine="420"/>
      </w:pPr>
      <w:r>
        <w:rPr>
          <w:rFonts w:ascii="Times New Roman" w:hAnsi="Times New Roman" w:eastAsia="宋体"/>
          <w:b w:val="0"/>
          <w:sz w:val="24"/>
        </w:rPr>
        <w:t>6.3.1  保密信息在披露给信息接收方之前，已经公开或能从公开领域获得；</w:t>
      </w:r>
    </w:p>
    <w:p w14:paraId="513D7F4A">
      <w:pPr>
        <w:spacing w:before="0" w:after="120" w:line="360" w:lineRule="auto"/>
        <w:ind w:firstLine="420"/>
      </w:pPr>
      <w:r>
        <w:rPr>
          <w:rFonts w:ascii="Times New Roman" w:hAnsi="Times New Roman" w:eastAsia="宋体"/>
          <w:b w:val="0"/>
          <w:sz w:val="24"/>
        </w:rPr>
        <w:t>6.3.2  在本合同约定的保密义务未被违反的前提下，保密信息已经公开或能从公开领域获得；</w:t>
      </w:r>
    </w:p>
    <w:p w14:paraId="6AE29401">
      <w:pPr>
        <w:spacing w:before="0" w:after="120" w:line="360" w:lineRule="auto"/>
        <w:ind w:firstLine="420"/>
      </w:pPr>
      <w:r>
        <w:rPr>
          <w:rFonts w:ascii="Times New Roman" w:hAnsi="Times New Roman" w:eastAsia="宋体"/>
          <w:b w:val="0"/>
          <w:sz w:val="24"/>
        </w:rPr>
        <w:t>6.3.3  信息接收方应法院或其他法律、行政管理部门要求披露保密信息（通过询问、要求资料或文件、传唤、民事或刑事调查或其他程序）。当出现此种情况时，信息接收方应及时通知信息披露方并作出必要说明，同时给予信息披露方合理的机会对披露内容和范围进行审阅，并允许信息披露方就该程序提出异议或寻求必要的救济；</w:t>
      </w:r>
    </w:p>
    <w:p w14:paraId="389704F2">
      <w:pPr>
        <w:spacing w:before="0" w:after="120" w:line="360" w:lineRule="auto"/>
        <w:ind w:firstLine="420"/>
      </w:pPr>
      <w:r>
        <w:rPr>
          <w:rFonts w:ascii="Times New Roman" w:hAnsi="Times New Roman" w:eastAsia="宋体"/>
          <w:b w:val="0"/>
          <w:sz w:val="24"/>
        </w:rPr>
        <w:t>6.3.4  由于法定不可抗力因素，导致不能履行或不能完全履行本合同确定的保密义务时，各方相互不承担违约责任；在不可抗力影响消除后的合理时间内，应当继续履行本合同。在上述情况发生时，信息接收方应在合理时间内向信息披露方发出通知，同时提供有效证据予以说明。</w:t>
      </w:r>
    </w:p>
    <w:p w14:paraId="4CE274DD">
      <w:pPr>
        <w:spacing w:before="0" w:after="120" w:line="360" w:lineRule="auto"/>
        <w:ind w:firstLine="420"/>
      </w:pPr>
      <w:r>
        <w:rPr>
          <w:rFonts w:ascii="Times New Roman" w:hAnsi="Times New Roman" w:eastAsia="宋体"/>
          <w:b w:val="0"/>
          <w:sz w:val="24"/>
        </w:rPr>
        <w:t>6.4  信息接收方违反保密义务的，应向信息披露方支付违约金人民币（大写）</w:t>
      </w:r>
      <w:r>
        <w:rPr>
          <w:rFonts w:hint="eastAsia" w:ascii="Times New Roman" w:hAnsi="Times New Roman" w:eastAsia="宋体"/>
          <w:b w:val="0"/>
          <w:sz w:val="24"/>
          <w:u w:val="single"/>
          <w:lang w:val="en-US" w:eastAsia="zh-CN"/>
        </w:rPr>
        <w:t xml:space="preserve">                  </w:t>
      </w:r>
      <w:r>
        <w:rPr>
          <w:rFonts w:ascii="Times New Roman" w:hAnsi="Times New Roman" w:eastAsia="宋体"/>
          <w:b w:val="0"/>
          <w:sz w:val="24"/>
        </w:rPr>
        <w:t>元（￥</w:t>
      </w:r>
      <w:r>
        <w:rPr>
          <w:rFonts w:hint="eastAsia" w:ascii="Times New Roman" w:hAnsi="Times New Roman" w:eastAsia="宋体"/>
          <w:b w:val="0"/>
          <w:sz w:val="24"/>
          <w:u w:val="single"/>
          <w:lang w:val="en-US" w:eastAsia="zh-CN"/>
        </w:rPr>
        <w:t xml:space="preserve">            </w:t>
      </w:r>
      <w:r>
        <w:rPr>
          <w:rFonts w:ascii="Times New Roman" w:hAnsi="Times New Roman" w:eastAsia="宋体"/>
          <w:b w:val="0"/>
          <w:sz w:val="24"/>
        </w:rPr>
        <w:t>元）。若违约金不足以弥补信息披露方损失的，信息披露方有权要求接收方进一步赔偿全部损失，包括但不限于直接损失、间接损失、维权费用等。</w:t>
      </w:r>
    </w:p>
    <w:p w14:paraId="0885850B">
      <w:pPr>
        <w:spacing w:before="360" w:after="240" w:line="360" w:lineRule="auto"/>
      </w:pPr>
      <w:r>
        <w:rPr>
          <w:rFonts w:ascii="Arial" w:hAnsi="Arial" w:eastAsia="黑体"/>
          <w:b/>
          <w:sz w:val="28"/>
        </w:rPr>
        <w:t>7. 合同变更与解除</w:t>
      </w:r>
    </w:p>
    <w:p w14:paraId="0BE4D430">
      <w:pPr>
        <w:spacing w:before="0" w:after="120" w:line="360" w:lineRule="auto"/>
        <w:ind w:firstLine="420"/>
      </w:pPr>
      <w:r>
        <w:rPr>
          <w:rFonts w:ascii="Times New Roman" w:hAnsi="Times New Roman" w:eastAsia="宋体"/>
          <w:b w:val="0"/>
          <w:sz w:val="24"/>
        </w:rPr>
        <w:t>7.1  双方协商一致，可以书面形式对合同进行变更或解除。</w:t>
      </w:r>
    </w:p>
    <w:p w14:paraId="6F920694">
      <w:pPr>
        <w:spacing w:before="0" w:after="120" w:line="360" w:lineRule="auto"/>
        <w:ind w:firstLine="420"/>
      </w:pPr>
      <w:r>
        <w:rPr>
          <w:rFonts w:ascii="Times New Roman" w:hAnsi="Times New Roman" w:eastAsia="宋体"/>
          <w:b w:val="0"/>
          <w:sz w:val="24"/>
        </w:rPr>
        <w:t>7.2  除法律另有规定或双方另有约定外，任何一方不得单方提前解除本合同。</w:t>
      </w:r>
    </w:p>
    <w:p w14:paraId="3A650EF0">
      <w:pPr>
        <w:spacing w:before="0" w:after="120" w:line="360" w:lineRule="auto"/>
        <w:ind w:firstLine="420"/>
      </w:pPr>
      <w:r>
        <w:rPr>
          <w:rFonts w:ascii="Times New Roman" w:hAnsi="Times New Roman" w:eastAsia="宋体"/>
          <w:b w:val="0"/>
          <w:sz w:val="24"/>
        </w:rPr>
        <w:t>7.3  有下列情形之一的，甲方有权单方解除合同：</w:t>
      </w:r>
    </w:p>
    <w:p w14:paraId="7F7E13E9">
      <w:pPr>
        <w:spacing w:before="0" w:after="120" w:line="360" w:lineRule="auto"/>
        <w:ind w:left="839" w:firstLine="0"/>
      </w:pPr>
      <w:r>
        <w:rPr>
          <w:rFonts w:ascii="Times New Roman" w:hAnsi="Times New Roman" w:eastAsia="宋体"/>
          <w:b w:val="0"/>
          <w:sz w:val="24"/>
        </w:rPr>
        <w:t>（1）乙方未经甲方书面同意擅自将全部运输义务委托第三方履行的；</w:t>
      </w:r>
    </w:p>
    <w:p w14:paraId="2E080BBE">
      <w:pPr>
        <w:spacing w:before="0" w:after="120" w:line="360" w:lineRule="auto"/>
        <w:ind w:left="839" w:firstLine="0"/>
      </w:pPr>
      <w:r>
        <w:rPr>
          <w:rFonts w:ascii="Times New Roman" w:hAnsi="Times New Roman" w:eastAsia="宋体"/>
          <w:b w:val="0"/>
          <w:sz w:val="24"/>
        </w:rPr>
        <w:t>（2）乙方运输车辆或人员不符合约定条件，经甲方要求整改后仍不符合的；</w:t>
      </w:r>
    </w:p>
    <w:p w14:paraId="5C919421">
      <w:pPr>
        <w:spacing w:before="0" w:after="120" w:line="360" w:lineRule="auto"/>
        <w:ind w:left="839" w:firstLine="0"/>
      </w:pPr>
      <w:r>
        <w:rPr>
          <w:rFonts w:ascii="Times New Roman" w:hAnsi="Times New Roman" w:eastAsia="宋体"/>
          <w:b w:val="0"/>
          <w:sz w:val="24"/>
        </w:rPr>
        <w:t>（3）乙方逾期交货超过</w:t>
      </w:r>
      <w:r>
        <w:rPr>
          <w:rFonts w:hint="eastAsia" w:ascii="Times New Roman" w:hAnsi="Times New Roman" w:eastAsia="宋体"/>
          <w:b w:val="0"/>
          <w:sz w:val="24"/>
          <w:lang w:val="en-US" w:eastAsia="zh-CN"/>
        </w:rPr>
        <w:t>10</w:t>
      </w:r>
      <w:r>
        <w:rPr>
          <w:rFonts w:ascii="Times New Roman" w:hAnsi="Times New Roman" w:eastAsia="宋体"/>
          <w:b w:val="0"/>
          <w:sz w:val="24"/>
        </w:rPr>
        <w:t>日，或因乙方原因导致货物严重毁损灭失的；</w:t>
      </w:r>
    </w:p>
    <w:p w14:paraId="78B02021">
      <w:pPr>
        <w:spacing w:before="0" w:after="120" w:line="360" w:lineRule="auto"/>
        <w:ind w:left="839" w:firstLine="0"/>
      </w:pPr>
      <w:r>
        <w:rPr>
          <w:rFonts w:ascii="Times New Roman" w:hAnsi="Times New Roman" w:eastAsia="宋体"/>
          <w:b w:val="0"/>
          <w:sz w:val="24"/>
        </w:rPr>
        <w:t>（4）法律规定或双方约定的其他情形。</w:t>
      </w:r>
    </w:p>
    <w:p w14:paraId="543512C4">
      <w:pPr>
        <w:spacing w:before="0" w:after="120" w:line="360" w:lineRule="auto"/>
        <w:ind w:firstLine="420"/>
      </w:pPr>
      <w:r>
        <w:rPr>
          <w:rFonts w:ascii="Times New Roman" w:hAnsi="Times New Roman" w:eastAsia="宋体"/>
          <w:b w:val="0"/>
          <w:sz w:val="24"/>
        </w:rPr>
        <w:t>7.4  有下列情形之一的，乙方有权单方解除合同：</w:t>
      </w:r>
    </w:p>
    <w:p w14:paraId="252688B1">
      <w:pPr>
        <w:spacing w:before="0" w:after="120" w:line="360" w:lineRule="auto"/>
        <w:ind w:left="839" w:firstLine="0"/>
      </w:pPr>
      <w:r>
        <w:rPr>
          <w:rFonts w:ascii="Times New Roman" w:hAnsi="Times New Roman" w:eastAsia="宋体"/>
          <w:b w:val="0"/>
          <w:sz w:val="24"/>
        </w:rPr>
        <w:t>（1）甲方逾期支付运输费用超过15日，经乙方催告后仍不支付的；</w:t>
      </w:r>
    </w:p>
    <w:p w14:paraId="75C4E799">
      <w:pPr>
        <w:spacing w:before="0" w:after="120" w:line="360" w:lineRule="auto"/>
        <w:ind w:left="839" w:firstLine="0"/>
      </w:pPr>
      <w:r>
        <w:rPr>
          <w:rFonts w:ascii="Times New Roman" w:hAnsi="Times New Roman" w:eastAsia="宋体"/>
          <w:b w:val="0"/>
          <w:sz w:val="24"/>
        </w:rPr>
        <w:t>（2）甲方托运违禁品或危险物品未如实告知，给乙方造成或可能造成重大损失的；</w:t>
      </w:r>
    </w:p>
    <w:p w14:paraId="799109A0">
      <w:pPr>
        <w:spacing w:before="0" w:after="120" w:line="360" w:lineRule="auto"/>
        <w:ind w:left="839" w:firstLine="0"/>
      </w:pPr>
      <w:r>
        <w:rPr>
          <w:rFonts w:ascii="Times New Roman" w:hAnsi="Times New Roman" w:eastAsia="宋体"/>
          <w:b w:val="0"/>
          <w:sz w:val="24"/>
        </w:rPr>
        <w:t>（3）法律规定或双方约定的其他情形。</w:t>
      </w:r>
    </w:p>
    <w:p w14:paraId="7715CA23">
      <w:pPr>
        <w:spacing w:before="360" w:after="240" w:line="360" w:lineRule="auto"/>
      </w:pPr>
      <w:r>
        <w:rPr>
          <w:rFonts w:ascii="Arial" w:hAnsi="Arial" w:eastAsia="黑体"/>
          <w:b/>
          <w:sz w:val="28"/>
        </w:rPr>
        <w:t>8. 违约责任</w:t>
      </w:r>
    </w:p>
    <w:p w14:paraId="374F3A70">
      <w:pPr>
        <w:spacing w:before="0" w:after="120" w:line="360" w:lineRule="auto"/>
        <w:ind w:firstLine="420"/>
      </w:pPr>
      <w:r>
        <w:rPr>
          <w:rFonts w:ascii="Times New Roman" w:hAnsi="Times New Roman" w:eastAsia="宋体"/>
          <w:b w:val="0"/>
          <w:sz w:val="24"/>
        </w:rPr>
        <w:t>8.1  甲方逾期付款的，每逾期一日，应按逾期金额的万分之五向乙方支付违约金，同时仍应履行付款义务。</w:t>
      </w:r>
    </w:p>
    <w:p w14:paraId="4A7149AD">
      <w:pPr>
        <w:spacing w:before="0" w:after="120" w:line="360" w:lineRule="auto"/>
        <w:ind w:firstLine="420"/>
      </w:pPr>
      <w:r>
        <w:rPr>
          <w:rFonts w:ascii="Times New Roman" w:hAnsi="Times New Roman" w:eastAsia="宋体"/>
          <w:b w:val="0"/>
          <w:sz w:val="24"/>
        </w:rPr>
        <w:t>逾期超过15日的，乙方有权解除本合同，并要求甲方承担违约责任。</w:t>
      </w:r>
    </w:p>
    <w:p w14:paraId="1355D0EC">
      <w:pPr>
        <w:spacing w:before="0" w:after="120" w:line="360" w:lineRule="auto"/>
        <w:ind w:firstLine="420"/>
      </w:pPr>
      <w:r>
        <w:rPr>
          <w:rFonts w:ascii="Times New Roman" w:hAnsi="Times New Roman" w:eastAsia="宋体"/>
          <w:b w:val="0"/>
          <w:sz w:val="24"/>
        </w:rPr>
        <w:t>8.2  乙方逾期交货的，每逾期一日，应按该批货物运输费用的万分之五向甲方支付违约金；逾期超过</w:t>
      </w:r>
      <w:r>
        <w:rPr>
          <w:rFonts w:hint="eastAsia" w:ascii="Times New Roman" w:hAnsi="Times New Roman" w:eastAsia="宋体"/>
          <w:b w:val="0"/>
          <w:sz w:val="24"/>
          <w:lang w:val="en-US" w:eastAsia="zh-CN"/>
        </w:rPr>
        <w:t>10</w:t>
      </w:r>
      <w:r>
        <w:rPr>
          <w:rFonts w:ascii="Times New Roman" w:hAnsi="Times New Roman" w:eastAsia="宋体"/>
          <w:b w:val="0"/>
          <w:sz w:val="24"/>
        </w:rPr>
        <w:t>日的，甲方有权解除合同并要求乙方赔偿损失。</w:t>
      </w:r>
    </w:p>
    <w:p w14:paraId="270BFB07">
      <w:pPr>
        <w:spacing w:before="0" w:after="120" w:line="360" w:lineRule="auto"/>
        <w:ind w:firstLine="420"/>
      </w:pPr>
      <w:r>
        <w:rPr>
          <w:rFonts w:ascii="Times New Roman" w:hAnsi="Times New Roman" w:eastAsia="宋体"/>
          <w:b w:val="0"/>
          <w:sz w:val="24"/>
        </w:rPr>
        <w:t>非因乙方原因导致逾期交货的除外，非因乙方原因的情形包括但不限于：政府管控措施、线路封锁、严重交通堵塞、恶劣天气等。</w:t>
      </w:r>
    </w:p>
    <w:p w14:paraId="7517914B">
      <w:pPr>
        <w:spacing w:before="0" w:after="120" w:line="360" w:lineRule="auto"/>
        <w:ind w:firstLine="420"/>
      </w:pPr>
      <w:r>
        <w:rPr>
          <w:rFonts w:ascii="Times New Roman" w:hAnsi="Times New Roman" w:eastAsia="宋体"/>
          <w:b w:val="0"/>
          <w:sz w:val="24"/>
        </w:rPr>
        <w:t>8.3  因乙方原因造成货物毁损、灭失的，乙方应按本合同第4.2.2条约定承担赔偿责任。</w:t>
      </w:r>
    </w:p>
    <w:p w14:paraId="046B78A6">
      <w:pPr>
        <w:spacing w:before="0" w:after="120" w:line="360" w:lineRule="auto"/>
        <w:ind w:firstLine="420"/>
      </w:pPr>
      <w:r>
        <w:rPr>
          <w:rFonts w:ascii="Times New Roman" w:hAnsi="Times New Roman" w:eastAsia="宋体"/>
          <w:b w:val="0"/>
          <w:sz w:val="24"/>
        </w:rPr>
        <w:t>8.4  乙方违约提前解除本合同或因乙方违约导致甲方解除本合同的，甲方有权要求乙方承担以下责任：</w:t>
      </w:r>
    </w:p>
    <w:p w14:paraId="69C1BC60">
      <w:pPr>
        <w:spacing w:before="0" w:after="120" w:line="360" w:lineRule="auto"/>
        <w:ind w:firstLine="420"/>
      </w:pPr>
      <w:r>
        <w:rPr>
          <w:rFonts w:ascii="Times New Roman" w:hAnsi="Times New Roman" w:eastAsia="宋体"/>
          <w:b w:val="0"/>
          <w:sz w:val="24"/>
        </w:rPr>
        <w:t>8.4.1  对于乙方已经完成并交付的运输服务，双方按本合同约定结算服务费用；乙方应退还甲方已支付但未对应服务的全部款项。</w:t>
      </w:r>
    </w:p>
    <w:p w14:paraId="4B0CDCEA">
      <w:pPr>
        <w:spacing w:before="0" w:after="120" w:line="360" w:lineRule="auto"/>
        <w:ind w:firstLine="420"/>
      </w:pPr>
      <w:r>
        <w:rPr>
          <w:rFonts w:ascii="Times New Roman" w:hAnsi="Times New Roman" w:eastAsia="宋体"/>
          <w:b w:val="0"/>
          <w:sz w:val="24"/>
        </w:rPr>
        <w:t>8.4.2  乙方应按照合同总价款的20%向甲方支付违约金；违约金不足以赔偿甲方全部损失的，还应赔偿甲方全部损失。</w:t>
      </w:r>
    </w:p>
    <w:p w14:paraId="39C53BA2">
      <w:pPr>
        <w:spacing w:before="0" w:after="120" w:line="360" w:lineRule="auto"/>
        <w:ind w:firstLine="420"/>
      </w:pPr>
      <w:r>
        <w:rPr>
          <w:rFonts w:ascii="Times New Roman" w:hAnsi="Times New Roman" w:eastAsia="宋体"/>
          <w:b w:val="0"/>
          <w:sz w:val="24"/>
        </w:rPr>
        <w:t>8.5  甲方违约提前解除本合同或因甲方违约导致乙方解除本合同的，乙方有权要求甲方承担以下责任：</w:t>
      </w:r>
    </w:p>
    <w:p w14:paraId="30BF38EA">
      <w:pPr>
        <w:spacing w:before="0" w:after="120" w:line="360" w:lineRule="auto"/>
        <w:ind w:firstLine="420"/>
      </w:pPr>
      <w:r>
        <w:rPr>
          <w:rFonts w:ascii="Times New Roman" w:hAnsi="Times New Roman" w:eastAsia="宋体"/>
          <w:b w:val="0"/>
          <w:sz w:val="24"/>
        </w:rPr>
        <w:t>8.5.1  对于乙方已经完成的运输服务，双方按本合同约定结算服务费用。</w:t>
      </w:r>
    </w:p>
    <w:p w14:paraId="22EECB29">
      <w:pPr>
        <w:spacing w:before="0" w:after="120" w:line="360" w:lineRule="auto"/>
        <w:ind w:firstLine="420"/>
      </w:pPr>
      <w:r>
        <w:rPr>
          <w:rFonts w:ascii="Times New Roman" w:hAnsi="Times New Roman" w:eastAsia="宋体"/>
          <w:b w:val="0"/>
          <w:sz w:val="24"/>
        </w:rPr>
        <w:t>8.5.2  甲方应按照合同总价款的20%向乙方支付违约金；违约金不足以赔偿乙方全部损失的，还应赔偿乙方全部损失。</w:t>
      </w:r>
    </w:p>
    <w:p w14:paraId="765C7645">
      <w:pPr>
        <w:spacing w:before="0" w:after="120" w:line="360" w:lineRule="auto"/>
        <w:ind w:firstLine="420"/>
      </w:pPr>
      <w:r>
        <w:rPr>
          <w:rFonts w:ascii="Times New Roman" w:hAnsi="Times New Roman" w:eastAsia="宋体"/>
          <w:b w:val="0"/>
          <w:sz w:val="24"/>
        </w:rPr>
        <w:t>8.6  任何一方有其他违反本合同情形的，应赔偿守约方因此遭受的全部损失，包括但不限于直接损失、间接损失、维权费用等。</w:t>
      </w:r>
    </w:p>
    <w:p w14:paraId="3DE31C98">
      <w:pPr>
        <w:spacing w:before="360" w:after="240" w:line="360" w:lineRule="auto"/>
      </w:pPr>
      <w:r>
        <w:rPr>
          <w:rFonts w:ascii="Arial" w:hAnsi="Arial" w:eastAsia="黑体"/>
          <w:b/>
          <w:sz w:val="28"/>
        </w:rPr>
        <w:t>9. 不可抗力</w:t>
      </w:r>
    </w:p>
    <w:p w14:paraId="1E609940">
      <w:pPr>
        <w:spacing w:before="0" w:after="120" w:line="360" w:lineRule="auto"/>
        <w:ind w:firstLine="420"/>
      </w:pPr>
      <w:r>
        <w:rPr>
          <w:rFonts w:ascii="Times New Roman" w:hAnsi="Times New Roman" w:eastAsia="宋体"/>
          <w:b w:val="0"/>
          <w:sz w:val="24"/>
        </w:rPr>
        <w:t>9.1  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不构成不可抗力事件。</w:t>
      </w:r>
    </w:p>
    <w:p w14:paraId="414157E7">
      <w:pPr>
        <w:spacing w:before="0" w:after="120" w:line="360" w:lineRule="auto"/>
        <w:ind w:firstLine="420"/>
      </w:pPr>
      <w:r>
        <w:rPr>
          <w:rFonts w:ascii="Times New Roman" w:hAnsi="Times New Roman" w:eastAsia="宋体"/>
          <w:b w:val="0"/>
          <w:sz w:val="24"/>
        </w:rPr>
        <w:t>9.2  不可抗力的后果：</w:t>
      </w:r>
    </w:p>
    <w:p w14:paraId="11170509">
      <w:pPr>
        <w:spacing w:before="0" w:after="120" w:line="360" w:lineRule="auto"/>
        <w:ind w:firstLine="420"/>
      </w:pPr>
      <w:r>
        <w:rPr>
          <w:rFonts w:ascii="Times New Roman" w:hAnsi="Times New Roman" w:eastAsia="宋体"/>
          <w:b w:val="0"/>
          <w:sz w:val="24"/>
        </w:rPr>
        <w:t>9.2.1  如果发生不可抗力事件，影响一方履行其在本合同项下的义务，则在不可抗力造成的延误期内中止履行，而不视为违约。</w:t>
      </w:r>
    </w:p>
    <w:p w14:paraId="5AFE2FBA">
      <w:pPr>
        <w:spacing w:before="0" w:after="120" w:line="360" w:lineRule="auto"/>
        <w:ind w:firstLine="420"/>
      </w:pPr>
      <w:r>
        <w:rPr>
          <w:rFonts w:ascii="Times New Roman" w:hAnsi="Times New Roman" w:eastAsia="宋体"/>
          <w:b w:val="0"/>
          <w:sz w:val="24"/>
        </w:rPr>
        <w:t>9.2.2  宣称发生不可抗力的一方应迅速书面通知其他各方，并在其后的15天内提供证明不可抗力发生及其持续时间的足够证据。</w:t>
      </w:r>
    </w:p>
    <w:p w14:paraId="6104D210">
      <w:pPr>
        <w:spacing w:before="0" w:after="120" w:line="360" w:lineRule="auto"/>
        <w:ind w:firstLine="420"/>
      </w:pPr>
      <w:r>
        <w:rPr>
          <w:rFonts w:ascii="Times New Roman" w:hAnsi="Times New Roman" w:eastAsia="宋体"/>
          <w:b w:val="0"/>
          <w:sz w:val="24"/>
        </w:rPr>
        <w:t>9.2.3  如果发生不可抗力事件，各方应立即互相协商，以找到公平的解决办法，并且应尽一切合理努力将不可抗力的影响减少到最低限度。</w:t>
      </w:r>
    </w:p>
    <w:p w14:paraId="12EBA512">
      <w:pPr>
        <w:spacing w:before="0" w:after="120" w:line="360" w:lineRule="auto"/>
        <w:ind w:firstLine="420"/>
      </w:pPr>
      <w:r>
        <w:rPr>
          <w:rFonts w:ascii="Times New Roman" w:hAnsi="Times New Roman" w:eastAsia="宋体"/>
          <w:b w:val="0"/>
          <w:sz w:val="24"/>
        </w:rPr>
        <w:t>9.2.4  金钱债务的迟延责任不得因不可抗力而免除。</w:t>
      </w:r>
    </w:p>
    <w:p w14:paraId="20F72C88">
      <w:pPr>
        <w:spacing w:before="0" w:after="120" w:line="360" w:lineRule="auto"/>
        <w:ind w:firstLine="420"/>
      </w:pPr>
      <w:r>
        <w:rPr>
          <w:rFonts w:ascii="Times New Roman" w:hAnsi="Times New Roman" w:eastAsia="宋体"/>
          <w:b w:val="0"/>
          <w:sz w:val="24"/>
        </w:rPr>
        <w:t>9.2.5  迟延履行期间发生的不可抗力不具有免责效力。</w:t>
      </w:r>
    </w:p>
    <w:p w14:paraId="38D4D7F5">
      <w:pPr>
        <w:spacing w:before="360" w:after="240" w:line="360" w:lineRule="auto"/>
      </w:pPr>
      <w:r>
        <w:rPr>
          <w:rFonts w:ascii="Arial" w:hAnsi="Arial" w:eastAsia="黑体"/>
          <w:b/>
          <w:sz w:val="28"/>
        </w:rPr>
        <w:t>10. 反商业贿赂</w:t>
      </w:r>
    </w:p>
    <w:p w14:paraId="63A3FFCD">
      <w:pPr>
        <w:spacing w:before="0" w:after="120" w:line="360" w:lineRule="auto"/>
        <w:ind w:firstLine="420"/>
      </w:pPr>
      <w:r>
        <w:rPr>
          <w:rFonts w:ascii="Times New Roman" w:hAnsi="Times New Roman" w:eastAsia="宋体"/>
          <w:b w:val="0"/>
          <w:sz w:val="24"/>
        </w:rPr>
        <w:t>10.1  为维护甲乙双方共同利益，促进双方良好发展，甲方不得向乙方任何员工行贿（包括但不限于明扣、暗扣、现金、购物卡、实物、有价证券、旅游或其他非物质性利益等），以谋取任何不正当商业利益或特殊商业待遇。</w:t>
      </w:r>
    </w:p>
    <w:p w14:paraId="4C008BE6">
      <w:pPr>
        <w:spacing w:before="0" w:after="120" w:line="360" w:lineRule="auto"/>
        <w:ind w:firstLine="420"/>
      </w:pPr>
      <w:r>
        <w:rPr>
          <w:rFonts w:ascii="Times New Roman" w:hAnsi="Times New Roman" w:eastAsia="宋体"/>
          <w:b w:val="0"/>
          <w:sz w:val="24"/>
        </w:rPr>
        <w:t>10.2  乙方不得以任何理由妨碍或阻止甲方查处其员工的收受贿赂行为。</w:t>
      </w:r>
    </w:p>
    <w:p w14:paraId="4A80A156">
      <w:pPr>
        <w:spacing w:before="0" w:after="120" w:line="360" w:lineRule="auto"/>
        <w:ind w:firstLine="420"/>
      </w:pPr>
      <w:r>
        <w:rPr>
          <w:rFonts w:ascii="Times New Roman" w:hAnsi="Times New Roman" w:eastAsia="宋体"/>
          <w:b w:val="0"/>
          <w:sz w:val="24"/>
        </w:rPr>
        <w:t>10.3  乙方员工不得以任何名义向甲方索取或收受金钱、物品及任何形式的馈赠。甲方得知乙方员工有上述不正当商业行为的，须在第一时间向乙方通报（联系方式：</w:t>
      </w:r>
      <w:r>
        <w:rPr>
          <w:rFonts w:hint="eastAsia" w:ascii="Times New Roman" w:hAnsi="Times New Roman" w:eastAsia="宋体"/>
          <w:b w:val="0"/>
          <w:sz w:val="24"/>
          <w:u w:val="single"/>
          <w:lang w:val="en-US" w:eastAsia="zh-CN"/>
        </w:rPr>
        <w:t xml:space="preserve">                         </w:t>
      </w:r>
      <w:r>
        <w:rPr>
          <w:rFonts w:ascii="Times New Roman" w:hAnsi="Times New Roman" w:eastAsia="宋体"/>
          <w:b w:val="0"/>
          <w:sz w:val="24"/>
        </w:rPr>
        <w:t>，电子邮箱：</w:t>
      </w:r>
      <w:r>
        <w:rPr>
          <w:rFonts w:hint="eastAsia" w:ascii="Times New Roman" w:hAnsi="Times New Roman" w:eastAsia="宋体"/>
          <w:b w:val="0"/>
          <w:sz w:val="24"/>
          <w:u w:val="single"/>
          <w:lang w:val="en-US" w:eastAsia="zh-CN"/>
        </w:rPr>
        <w:t xml:space="preserve">                             </w:t>
      </w:r>
      <w:r>
        <w:rPr>
          <w:rFonts w:ascii="Times New Roman" w:hAnsi="Times New Roman" w:eastAsia="宋体"/>
          <w:b w:val="0"/>
          <w:sz w:val="24"/>
        </w:rPr>
        <w:t>）并提供相关证据。</w:t>
      </w:r>
    </w:p>
    <w:p w14:paraId="61C82511">
      <w:pPr>
        <w:spacing w:before="0" w:after="120" w:line="360" w:lineRule="auto"/>
        <w:ind w:firstLine="420"/>
      </w:pPr>
      <w:r>
        <w:rPr>
          <w:rFonts w:ascii="Times New Roman" w:hAnsi="Times New Roman" w:eastAsia="宋体"/>
          <w:b w:val="0"/>
          <w:sz w:val="24"/>
        </w:rPr>
        <w:t>10.4  甲方如有违反上述任一条款，均构成严重违约，乙方有权停止合作、解除合同，并对甲方采取冻结应付账款等措施，同时有权要求甲方承担违约金人民币50万元及本合同约定的其他违约责任；如给乙方造成损失的，甲方还应赔偿乙方全部损失。</w:t>
      </w:r>
    </w:p>
    <w:p w14:paraId="253B6266">
      <w:pPr>
        <w:spacing w:before="360" w:after="240" w:line="360" w:lineRule="auto"/>
      </w:pPr>
      <w:r>
        <w:rPr>
          <w:rFonts w:ascii="Arial" w:hAnsi="Arial" w:eastAsia="黑体"/>
          <w:b/>
          <w:sz w:val="28"/>
        </w:rPr>
        <w:t>11. 争议解决</w:t>
      </w:r>
    </w:p>
    <w:p w14:paraId="47CA7745">
      <w:pPr>
        <w:spacing w:before="0" w:after="120" w:line="360" w:lineRule="auto"/>
        <w:ind w:firstLine="420"/>
      </w:pPr>
      <w:r>
        <w:rPr>
          <w:rFonts w:ascii="Times New Roman" w:hAnsi="Times New Roman" w:eastAsia="宋体"/>
          <w:b w:val="0"/>
          <w:sz w:val="24"/>
        </w:rPr>
        <w:t>11.1  因本合同以及本合同项下订单/附件/补充协议等（如有）引起或有关的任何争议，由合同各方协商解决，也可由有关部门调解。</w:t>
      </w:r>
    </w:p>
    <w:p w14:paraId="472B5B7E">
      <w:pPr>
        <w:spacing w:before="0" w:after="120" w:line="360" w:lineRule="auto"/>
        <w:ind w:firstLine="420"/>
      </w:pPr>
      <w:r>
        <w:rPr>
          <w:rFonts w:ascii="Times New Roman" w:hAnsi="Times New Roman" w:eastAsia="宋体"/>
          <w:b w:val="0"/>
          <w:sz w:val="24"/>
        </w:rPr>
        <w:t>11.2  协商或调解不成的，任何一方均有权向</w:t>
      </w:r>
      <w:r>
        <w:rPr>
          <w:rFonts w:hint="eastAsia" w:ascii="Times New Roman" w:hAnsi="Times New Roman" w:eastAsia="宋体"/>
          <w:b w:val="0"/>
          <w:sz w:val="24"/>
          <w:lang w:val="en-US" w:eastAsia="zh-CN"/>
        </w:rPr>
        <w:t>甲方住所地</w:t>
      </w:r>
      <w:r>
        <w:rPr>
          <w:rFonts w:ascii="Times New Roman" w:hAnsi="Times New Roman" w:eastAsia="宋体"/>
          <w:b w:val="0"/>
          <w:sz w:val="24"/>
        </w:rPr>
        <w:t>有管辖权的人民法院提起诉讼。</w:t>
      </w:r>
    </w:p>
    <w:p w14:paraId="1C2AC261">
      <w:pPr>
        <w:spacing w:before="360" w:after="240" w:line="360" w:lineRule="auto"/>
      </w:pPr>
      <w:r>
        <w:rPr>
          <w:rFonts w:ascii="Arial" w:hAnsi="Arial" w:eastAsia="黑体"/>
          <w:b/>
          <w:sz w:val="28"/>
        </w:rPr>
        <w:t>12. 合同送达</w:t>
      </w:r>
    </w:p>
    <w:p w14:paraId="0AECA83F">
      <w:pPr>
        <w:spacing w:before="0" w:after="120" w:line="360" w:lineRule="auto"/>
        <w:ind w:firstLine="420"/>
      </w:pPr>
      <w:r>
        <w:rPr>
          <w:rFonts w:ascii="Times New Roman" w:hAnsi="Times New Roman" w:eastAsia="宋体"/>
          <w:b w:val="0"/>
          <w:sz w:val="24"/>
        </w:rPr>
        <w:t>12.1  为更好地履行本合同，双方确认以下通知及送达方式：</w:t>
      </w:r>
    </w:p>
    <w:p w14:paraId="05768225">
      <w:pPr>
        <w:spacing w:before="0" w:after="120" w:line="360" w:lineRule="auto"/>
      </w:pPr>
      <w:r>
        <w:rPr>
          <w:rFonts w:ascii="Times New Roman" w:hAnsi="Times New Roman" w:eastAsia="宋体"/>
          <w:b w:val="0"/>
          <w:sz w:val="24"/>
        </w:rPr>
        <w:t>（1）甲方接收通知方式</w:t>
      </w:r>
    </w:p>
    <w:p w14:paraId="72B04266">
      <w:pPr>
        <w:spacing w:before="0" w:after="120" w:line="360" w:lineRule="auto"/>
      </w:pPr>
      <w:r>
        <w:rPr>
          <w:rFonts w:ascii="Times New Roman" w:hAnsi="Times New Roman" w:eastAsia="宋体"/>
          <w:b w:val="0"/>
          <w:sz w:val="24"/>
        </w:rPr>
        <w:t>联系人：【】</w:t>
      </w:r>
    </w:p>
    <w:p w14:paraId="496ED9AE">
      <w:pPr>
        <w:spacing w:before="0" w:after="120" w:line="360" w:lineRule="auto"/>
      </w:pPr>
      <w:r>
        <w:rPr>
          <w:rFonts w:ascii="Times New Roman" w:hAnsi="Times New Roman" w:eastAsia="宋体"/>
          <w:b w:val="0"/>
          <w:sz w:val="24"/>
        </w:rPr>
        <w:t>地址：【】</w:t>
      </w:r>
    </w:p>
    <w:p w14:paraId="3222E2FA">
      <w:pPr>
        <w:spacing w:before="0" w:after="120" w:line="360" w:lineRule="auto"/>
      </w:pPr>
      <w:r>
        <w:rPr>
          <w:rFonts w:ascii="Times New Roman" w:hAnsi="Times New Roman" w:eastAsia="宋体"/>
          <w:b w:val="0"/>
          <w:sz w:val="24"/>
        </w:rPr>
        <w:t>手机：【】</w:t>
      </w:r>
    </w:p>
    <w:p w14:paraId="005E62CE">
      <w:pPr>
        <w:spacing w:before="0" w:after="120" w:line="360" w:lineRule="auto"/>
      </w:pPr>
      <w:r>
        <w:rPr>
          <w:rFonts w:ascii="Times New Roman" w:hAnsi="Times New Roman" w:eastAsia="宋体"/>
          <w:b w:val="0"/>
          <w:sz w:val="24"/>
        </w:rPr>
        <w:t>电子邮箱：【】</w:t>
      </w:r>
    </w:p>
    <w:p w14:paraId="694DF783">
      <w:pPr>
        <w:spacing w:before="0" w:after="120" w:line="360" w:lineRule="auto"/>
      </w:pPr>
      <w:r>
        <w:rPr>
          <w:rFonts w:ascii="Times New Roman" w:hAnsi="Times New Roman" w:eastAsia="宋体"/>
          <w:b w:val="0"/>
          <w:sz w:val="24"/>
        </w:rPr>
        <w:t>（2）乙方接收通知方式</w:t>
      </w:r>
    </w:p>
    <w:p w14:paraId="75B57DBF">
      <w:pPr>
        <w:spacing w:before="0" w:after="120" w:line="360" w:lineRule="auto"/>
      </w:pPr>
      <w:r>
        <w:rPr>
          <w:rFonts w:ascii="Times New Roman" w:hAnsi="Times New Roman" w:eastAsia="宋体"/>
          <w:b w:val="0"/>
          <w:sz w:val="24"/>
        </w:rPr>
        <w:t>联系人：【】</w:t>
      </w:r>
    </w:p>
    <w:p w14:paraId="5A2CB3F2">
      <w:pPr>
        <w:spacing w:before="0" w:after="120" w:line="360" w:lineRule="auto"/>
      </w:pPr>
      <w:r>
        <w:rPr>
          <w:rFonts w:ascii="Times New Roman" w:hAnsi="Times New Roman" w:eastAsia="宋体"/>
          <w:b w:val="0"/>
          <w:sz w:val="24"/>
        </w:rPr>
        <w:t>地址：【】</w:t>
      </w:r>
    </w:p>
    <w:p w14:paraId="377A5EBD">
      <w:pPr>
        <w:spacing w:before="0" w:after="120" w:line="360" w:lineRule="auto"/>
      </w:pPr>
      <w:r>
        <w:rPr>
          <w:rFonts w:ascii="Times New Roman" w:hAnsi="Times New Roman" w:eastAsia="宋体"/>
          <w:b w:val="0"/>
          <w:sz w:val="24"/>
        </w:rPr>
        <w:t>手机：【】</w:t>
      </w:r>
    </w:p>
    <w:p w14:paraId="68E12C5F">
      <w:pPr>
        <w:spacing w:before="0" w:after="120" w:line="360" w:lineRule="auto"/>
      </w:pPr>
      <w:r>
        <w:rPr>
          <w:rFonts w:ascii="Times New Roman" w:hAnsi="Times New Roman" w:eastAsia="宋体"/>
          <w:b w:val="0"/>
          <w:sz w:val="24"/>
        </w:rPr>
        <w:t>电子邮箱：【】</w:t>
      </w:r>
    </w:p>
    <w:p w14:paraId="1C83A06D">
      <w:pPr>
        <w:spacing w:before="0" w:after="120" w:line="360" w:lineRule="auto"/>
        <w:ind w:firstLine="420"/>
      </w:pPr>
      <w:r>
        <w:rPr>
          <w:rFonts w:ascii="Times New Roman" w:hAnsi="Times New Roman" w:eastAsia="宋体"/>
          <w:b w:val="0"/>
          <w:sz w:val="24"/>
        </w:rPr>
        <w:t>12.2  双方可以书面快递、电子邮件等方式向对方上述地址发送相关通知。接收通知方拒收、无人接收或未查阅的，不影响通知送达的有效性。</w:t>
      </w:r>
    </w:p>
    <w:p w14:paraId="2C1F45EF">
      <w:pPr>
        <w:spacing w:before="0" w:after="120" w:line="360" w:lineRule="auto"/>
        <w:ind w:firstLine="420"/>
      </w:pPr>
      <w:r>
        <w:rPr>
          <w:rFonts w:ascii="Times New Roman" w:hAnsi="Times New Roman" w:eastAsia="宋体"/>
          <w:b w:val="0"/>
          <w:sz w:val="24"/>
        </w:rPr>
        <w:t>以快递方式送达的，快递发出后第3日视为送达；以电子邮件方式送达的，邮件发出即视为送达。</w:t>
      </w:r>
    </w:p>
    <w:p w14:paraId="1EF8D737">
      <w:pPr>
        <w:spacing w:before="0" w:after="120" w:line="360" w:lineRule="auto"/>
        <w:ind w:firstLine="420"/>
      </w:pPr>
      <w:r>
        <w:rPr>
          <w:rFonts w:ascii="Times New Roman" w:hAnsi="Times New Roman" w:eastAsia="宋体"/>
          <w:b w:val="0"/>
          <w:sz w:val="24"/>
        </w:rPr>
        <w:t>12.3  上述地址同时作为双方有效司法送达地址，适用于合同履行及争议解决各阶段。</w:t>
      </w:r>
    </w:p>
    <w:p w14:paraId="5C1F2780">
      <w:pPr>
        <w:spacing w:before="0" w:after="120" w:line="360" w:lineRule="auto"/>
        <w:ind w:firstLine="420"/>
      </w:pPr>
      <w:r>
        <w:rPr>
          <w:rFonts w:ascii="Times New Roman" w:hAnsi="Times New Roman" w:eastAsia="宋体"/>
          <w:b w:val="0"/>
          <w:sz w:val="24"/>
        </w:rPr>
        <w:t>12.4  一方变更接收通知方式的，应以书面形式向对方确认变更；否则视为未变更，由此产生的不利后果由变更方自行承担。</w:t>
      </w:r>
    </w:p>
    <w:p w14:paraId="1C6AACF1">
      <w:pPr>
        <w:spacing w:before="360" w:after="240" w:line="360" w:lineRule="auto"/>
      </w:pPr>
      <w:r>
        <w:rPr>
          <w:rFonts w:ascii="Arial" w:hAnsi="Arial" w:eastAsia="黑体"/>
          <w:b/>
          <w:sz w:val="28"/>
        </w:rPr>
        <w:t>13. 其他约定</w:t>
      </w:r>
    </w:p>
    <w:p w14:paraId="72782A26">
      <w:pPr>
        <w:spacing w:before="0" w:after="120" w:line="360" w:lineRule="auto"/>
        <w:ind w:firstLine="420"/>
      </w:pPr>
      <w:r>
        <w:rPr>
          <w:rFonts w:ascii="Times New Roman" w:hAnsi="Times New Roman" w:eastAsia="宋体"/>
          <w:b w:val="0"/>
          <w:sz w:val="24"/>
        </w:rPr>
        <w:t>13.1  本合同如需补充或修订，合同各方需以书面形式作出；非经双方签字盖章的书面补充和修订，不构成对本合同的有效修改。</w:t>
      </w:r>
    </w:p>
    <w:p w14:paraId="70097AC5">
      <w:pPr>
        <w:spacing w:before="0" w:after="120" w:line="360" w:lineRule="auto"/>
        <w:ind w:firstLine="420"/>
      </w:pPr>
      <w:r>
        <w:rPr>
          <w:rFonts w:ascii="Times New Roman" w:hAnsi="Times New Roman" w:eastAsia="宋体"/>
          <w:b w:val="0"/>
          <w:sz w:val="24"/>
        </w:rPr>
        <w:t>13.</w:t>
      </w:r>
      <w:r>
        <w:rPr>
          <w:rFonts w:hint="eastAsia" w:ascii="Times New Roman" w:hAnsi="Times New Roman" w:eastAsia="宋体"/>
          <w:b w:val="0"/>
          <w:sz w:val="24"/>
          <w:lang w:val="en-US" w:eastAsia="zh-CN"/>
        </w:rPr>
        <w:t>2</w:t>
      </w:r>
      <w:r>
        <w:rPr>
          <w:rFonts w:ascii="Times New Roman" w:hAnsi="Times New Roman" w:eastAsia="宋体"/>
          <w:b w:val="0"/>
          <w:sz w:val="24"/>
        </w:rPr>
        <w:t>本通用条款与双方签订的货运合同专用条款不一致的，以货运合同专用条款为准。</w:t>
      </w:r>
    </w:p>
    <w:p w14:paraId="2C52418F">
      <w:pPr>
        <w:spacing w:before="0" w:after="120" w:line="360" w:lineRule="auto"/>
        <w:ind w:firstLine="420"/>
      </w:pPr>
      <w:r>
        <w:rPr>
          <w:rFonts w:ascii="Times New Roman" w:hAnsi="Times New Roman" w:eastAsia="宋体"/>
          <w:b w:val="0"/>
          <w:sz w:val="24"/>
        </w:rPr>
        <w:t>13.</w:t>
      </w:r>
      <w:r>
        <w:rPr>
          <w:rFonts w:hint="eastAsia" w:ascii="Times New Roman" w:hAnsi="Times New Roman" w:eastAsia="宋体"/>
          <w:b w:val="0"/>
          <w:sz w:val="24"/>
          <w:lang w:val="en-US" w:eastAsia="zh-CN"/>
        </w:rPr>
        <w:t>3</w:t>
      </w:r>
      <w:bookmarkStart w:id="0" w:name="_GoBack"/>
      <w:bookmarkEnd w:id="0"/>
      <w:r>
        <w:rPr>
          <w:rFonts w:ascii="Times New Roman" w:hAnsi="Times New Roman" w:eastAsia="宋体"/>
          <w:b w:val="0"/>
          <w:sz w:val="24"/>
        </w:rPr>
        <w:t>本通用条款是双方签订的货运合同的一部分，与货运合同专用条款一起生效、失效。</w:t>
      </w: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Arial">
    <w:panose1 w:val="020B0604020202020204"/>
    <w:charset w:val="00"/>
    <w:family w:val="auto"/>
    <w:pitch w:val="default"/>
    <w:sig w:usb0="E0002EFF" w:usb1="C000785B" w:usb2="00000009" w:usb3="00000000" w:csb0="400001FF" w:csb1="FFFF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3E71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5677</Words>
  <Characters>6021</Characters>
  <Lines>0</Lines>
  <Paragraphs>0</Paragraphs>
  <TotalTime>3</TotalTime>
  <ScaleCrop>false</ScaleCrop>
  <LinksUpToDate>false</LinksUpToDate>
  <CharactersWithSpaces>6234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敖律师</cp:lastModifiedBy>
  <dcterms:modified xsi:type="dcterms:W3CDTF">2026-07-05T07:39:44Z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F2D051BC5F224DDCB631CDB515FD4EF3_12</vt:lpwstr>
  </property>
</Properties>
</file>